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b/>
          <w:color w:val="2F547A"/>
          <w:sz w:val="36"/>
        </w:rPr>
        <w:t>IP2 Testing Result – Participant P4</w:t>
      </w:r>
    </w:p>
    <w:p>
      <w:pPr>
        <w:jc w:val="center"/>
      </w:pPr>
      <w:r>
        <w:rPr>
          <w:b/>
          <w:sz w:val="22"/>
        </w:rPr>
        <w:t>XR Podcast Explorer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2700"/>
        <w:gridCol w:w="2700"/>
        <w:gridCol w:w="2700"/>
      </w:tblGrid>
      <w:tr>
        <w:trPr>
          <w:jc w:val="center"/>
        </w:trPr>
        <w:tc>
          <w:tcPr>
            <w:tcW w:w="2700" w:type="dxa"/>
            <w:shd w:val="clear" w:color="auto" w:fill="E7E6E6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Participant ID</w:t>
            </w:r>
          </w:p>
        </w:tc>
        <w:tc>
          <w:tcPr>
            <w:tcW w:w="27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P4</w:t>
            </w:r>
          </w:p>
        </w:tc>
        <w:tc>
          <w:tcPr>
            <w:tcW w:w="2700" w:type="dxa"/>
            <w:shd w:val="clear" w:color="auto" w:fill="E7E6E6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Prototype</w:t>
            </w:r>
          </w:p>
        </w:tc>
        <w:tc>
          <w:tcPr>
            <w:tcW w:w="27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Interactive Prototype 2</w:t>
            </w:r>
          </w:p>
        </w:tc>
      </w:tr>
    </w:tbl>
    <w:p>
      <w:pPr>
        <w:spacing w:before="120" w:after="60"/>
      </w:pPr>
      <w:r>
        <w:rPr>
          <w:b/>
          <w:color w:val="2F547A"/>
          <w:sz w:val="28"/>
        </w:rPr>
        <w:t>Task Performance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rPr>
          <w:jc w:val="center"/>
        </w:trPr>
        <w:tc>
          <w:tcPr>
            <w:tcW w:w="1543" w:type="dxa"/>
            <w:shd w:val="clear" w:color="auto" w:fill="D9EAF7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Task</w:t>
            </w:r>
          </w:p>
        </w:tc>
        <w:tc>
          <w:tcPr>
            <w:tcW w:w="1543" w:type="dxa"/>
            <w:shd w:val="clear" w:color="auto" w:fill="D9EAF7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Success</w:t>
            </w:r>
          </w:p>
        </w:tc>
        <w:tc>
          <w:tcPr>
            <w:tcW w:w="1543" w:type="dxa"/>
            <w:shd w:val="clear" w:color="auto" w:fill="D9EAF7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Time</w:t>
            </w:r>
          </w:p>
        </w:tc>
        <w:tc>
          <w:tcPr>
            <w:tcW w:w="1543" w:type="dxa"/>
            <w:shd w:val="clear" w:color="auto" w:fill="D9EAF7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Errors</w:t>
            </w:r>
          </w:p>
        </w:tc>
        <w:tc>
          <w:tcPr>
            <w:tcW w:w="1543" w:type="dxa"/>
            <w:shd w:val="clear" w:color="auto" w:fill="D9EAF7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Hesitation</w:t>
            </w:r>
          </w:p>
        </w:tc>
        <w:tc>
          <w:tcPr>
            <w:tcW w:w="1543" w:type="dxa"/>
            <w:shd w:val="clear" w:color="auto" w:fill="D9EAF7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Assistance</w:t>
            </w:r>
          </w:p>
        </w:tc>
        <w:tc>
          <w:tcPr>
            <w:tcW w:w="1543" w:type="dxa"/>
            <w:shd w:val="clear" w:color="auto" w:fill="D9EAF7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Key observations / think-aloud comments</w:t>
            </w:r>
          </w:p>
        </w:tc>
      </w:tr>
      <w:tr>
        <w:trPr>
          <w:jc w:val="center"/>
        </w:trPr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T1 Topic Entry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Yes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16 sec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No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No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Quickly entered the AI Topic Door.</w:t>
            </w:r>
          </w:p>
        </w:tc>
      </w:tr>
      <w:tr>
        <w:trPr>
          <w:jc w:val="center"/>
        </w:trPr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T2 Episode Browsing &amp; Selection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Yes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34 sec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No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No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Browsed the three Episodes and selected Future of AI without assistance.</w:t>
            </w:r>
          </w:p>
        </w:tc>
      </w:tr>
      <w:tr>
        <w:trPr>
          <w:jc w:val="center"/>
        </w:trPr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T3 Chapter Browsing &amp; Selection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Yes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29 sec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No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No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bookmarkStart w:id="0" w:name="_GoBack"/>
            <w:r>
              <w:rPr>
                <w:b w:val="0"/>
                <w:sz w:val="16"/>
              </w:rPr>
              <w:t>Selected Interview, noticed the Current Chapter Door change and entered the Podcast Experience.</w:t>
            </w:r>
          </w:p>
          <w:bookmarkEnd w:id="0"/>
        </w:tc>
      </w:tr>
      <w:tr>
        <w:trPr>
          <w:jc w:val="center"/>
        </w:trPr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T4 Favourite Heart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Yes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27 sec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Low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No</w:t>
            </w:r>
          </w:p>
        </w:tc>
        <w:tc>
          <w:tcPr>
            <w:tcW w:w="1543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Completed the Heart interaction successfully, but spent several seconds looking around after entering the Podcast Experience because the audio state was not visually obvious.</w:t>
            </w:r>
          </w:p>
        </w:tc>
      </w:tr>
    </w:tbl>
    <w:p>
      <w:pPr>
        <w:spacing w:before="120" w:after="60"/>
      </w:pPr>
      <w:r>
        <w:rPr>
          <w:b/>
          <w:color w:val="2F547A"/>
          <w:sz w:val="28"/>
        </w:rPr>
        <w:t>Task-Specific Observations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>
        <w:trPr>
          <w:jc w:val="center"/>
        </w:trPr>
        <w:tc>
          <w:tcPr>
            <w:tcW w:w="5400" w:type="dxa"/>
            <w:shd w:val="clear" w:color="auto" w:fill="D9EAF7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Observation</w:t>
            </w:r>
          </w:p>
        </w:tc>
        <w:tc>
          <w:tcPr>
            <w:tcW w:w="5400" w:type="dxa"/>
            <w:shd w:val="clear" w:color="auto" w:fill="D9EAF7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Result</w:t>
            </w:r>
          </w:p>
        </w:tc>
      </w:tr>
      <w:tr>
        <w:trPr>
          <w:jc w:val="center"/>
        </w:trPr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Completed Topic entry independently</w:t>
            </w:r>
          </w:p>
        </w:tc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Yes</w:t>
            </w:r>
          </w:p>
        </w:tc>
      </w:tr>
      <w:tr>
        <w:trPr>
          <w:jc w:val="center"/>
        </w:trPr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Browsed all Episodes independently</w:t>
            </w:r>
          </w:p>
        </w:tc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Yes</w:t>
            </w:r>
          </w:p>
        </w:tc>
      </w:tr>
      <w:tr>
        <w:trPr>
          <w:jc w:val="center"/>
        </w:trPr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Understood Chapter -&gt; Current Chapter Door</w:t>
            </w:r>
          </w:p>
        </w:tc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Yes</w:t>
            </w:r>
          </w:p>
        </w:tc>
      </w:tr>
      <w:tr>
        <w:trPr>
          <w:jc w:val="center"/>
        </w:trPr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Noticed podcast audio immediately</w:t>
            </w:r>
          </w:p>
        </w:tc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No</w:t>
            </w:r>
          </w:p>
        </w:tc>
      </w:tr>
      <w:tr>
        <w:trPr>
          <w:jc w:val="center"/>
        </w:trPr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Looked for playback/status information</w:t>
            </w:r>
          </w:p>
        </w:tc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Yes</w:t>
            </w:r>
          </w:p>
        </w:tc>
      </w:tr>
      <w:tr>
        <w:trPr>
          <w:jc w:val="center"/>
        </w:trPr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Completed Favourite Heart independently</w:t>
            </w:r>
          </w:p>
        </w:tc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Yes</w:t>
            </w:r>
          </w:p>
        </w:tc>
      </w:tr>
    </w:tbl>
    <w:p>
      <w:pPr>
        <w:pageBreakBefore/>
        <w:spacing w:before="120" w:after="60"/>
      </w:pPr>
      <w:r>
        <w:rPr>
          <w:b/>
          <w:color w:val="2F547A"/>
          <w:sz w:val="28"/>
        </w:rPr>
        <w:t>Post-Test Interview Notes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>
        <w:trPr>
          <w:jc w:val="center"/>
        </w:trPr>
        <w:tc>
          <w:tcPr>
            <w:tcW w:w="5400" w:type="dxa"/>
            <w:shd w:val="clear" w:color="auto" w:fill="D9EAF7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Question</w:t>
            </w:r>
          </w:p>
        </w:tc>
        <w:tc>
          <w:tcPr>
            <w:tcW w:w="5400" w:type="dxa"/>
            <w:shd w:val="clear" w:color="auto" w:fill="D9EAF7"/>
            <w:vAlign w:val="top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Participant response / notes</w:t>
            </w:r>
          </w:p>
        </w:tc>
      </w:tr>
      <w:tr>
        <w:trPr>
          <w:jc w:val="center"/>
        </w:trPr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Q1. Which interaction was easiest to understand?</w:t>
            </w:r>
          </w:p>
        </w:tc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The Topic Door and Episode selection were straightforward, and the participant liked moving through different podcast spaces.</w:t>
            </w:r>
          </w:p>
        </w:tc>
      </w:tr>
      <w:tr>
        <w:trPr>
          <w:jc w:val="center"/>
        </w:trPr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Q2. Was there any point where you were unsure what to do?</w:t>
            </w:r>
          </w:p>
        </w:tc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After entering the Podcast Experience, the participant heard audio but looked around for a player or status indicator to confirm what was currently playing.</w:t>
            </w:r>
          </w:p>
        </w:tc>
      </w:tr>
      <w:tr>
        <w:trPr>
          <w:jc w:val="center"/>
        </w:trPr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Q3. What did you think about the Podcast Experience itself?</w:t>
            </w:r>
          </w:p>
        </w:tc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The spatial room was engaging, but the podcast playback felt disconnected from the environment because there was no obvious Now Playing state, progress information or playback feedback.</w:t>
            </w:r>
          </w:p>
        </w:tc>
      </w:tr>
      <w:tr>
        <w:trPr>
          <w:jc w:val="center"/>
        </w:trPr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Q4. Did the overall flow feel clear?</w:t>
            </w:r>
          </w:p>
        </w:tc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Yes. Navigation through Topic, Episode and Chapter was clear. The weakest part was communicating the listening state once the podcast started.</w:t>
            </w:r>
          </w:p>
        </w:tc>
      </w:tr>
      <w:tr>
        <w:trPr>
          <w:jc w:val="center"/>
        </w:trPr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Q5. If one thing could be changed, what would you change?</w:t>
            </w:r>
          </w:p>
        </w:tc>
        <w:tc>
          <w:tcPr>
            <w:tcW w:w="5400" w:type="dxa"/>
            <w:vAlign w:val="top"/>
          </w:tcPr>
          <w:p>
            <w:pPr>
              <w:spacing w:after="0" w:line="240" w:lineRule="auto"/>
            </w:pPr>
            <w:r>
              <w:rPr>
                <w:b w:val="0"/>
                <w:sz w:val="16"/>
              </w:rPr>
              <w:t>Add a simple Now Playing display or playback indicator showing the episode/chapter and that audio is currently playing.</w:t>
            </w:r>
          </w:p>
        </w:tc>
      </w:tr>
    </w:tbl>
    <w:p>
      <w:pPr>
        <w:spacing w:before="120" w:after="60"/>
      </w:pPr>
      <w:r>
        <w:rPr>
          <w:b/>
          <w:color w:val="2F547A"/>
          <w:sz w:val="28"/>
        </w:rPr>
        <w:t>Summary Notes</w:t>
      </w:r>
    </w:p>
    <w:p>
      <w:pPr>
        <w:spacing w:after="80"/>
      </w:pPr>
      <w:r>
        <w:rPr>
          <w:b/>
        </w:rPr>
        <w:t xml:space="preserve">Additional observations: </w:t>
      </w:r>
      <w:r>
        <w:t>This participant completed all core interactions with minimal hesitation. Their feedback focused on the podcast-listening experience rather than navigation: audio begins, but the system gives limited visual confirmation of playback state.</w:t>
      </w:r>
    </w:p>
    <w:p>
      <w:r>
        <w:rPr>
          <w:b/>
        </w:rPr>
        <w:t>Main usability issues identified:</w:t>
      </w:r>
    </w:p>
    <w:p>
      <w:pPr>
        <w:spacing w:after="20"/>
      </w:pPr>
      <w:r>
        <w:t>1. Podcast audio playback state is not visually explicit.</w:t>
      </w:r>
    </w:p>
    <w:p>
      <w:pPr>
        <w:spacing w:after="20"/>
      </w:pPr>
      <w:r>
        <w:t>2. The Podcast Experience does not clearly communicate what content is currently playing.</w:t>
      </w:r>
    </w:p>
    <w:p>
      <w:r>
        <w:rPr>
          <w:b/>
        </w:rPr>
        <w:t>Potential design improvements:</w:t>
      </w:r>
    </w:p>
    <w:p>
      <w:pPr>
        <w:spacing w:after="20"/>
      </w:pPr>
      <w:r>
        <w:t>1. Add a small Now Playing panel showing Episode and Chapter.</w:t>
      </w:r>
    </w:p>
    <w:p>
      <w:pPr>
        <w:spacing w:after="20"/>
      </w:pPr>
      <w:r>
        <w:t>2. Add a simple playback/progress indicator without overloading the environment.</w:t>
      </w:r>
    </w:p>
    <w:p>
      <w:pPr>
        <w:spacing w:after="20"/>
      </w:pPr>
      <w:r>
        <w:t>3. Use a subtle visual cue when audio starts.</w:t>
      </w:r>
    </w:p>
    <w:sectPr>
      <w:pgSz w:w="12240" w:h="15840"/>
      <w:pgMar w:top="648" w:right="720" w:bottom="648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77ED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2013-12-24T09:15:00Z</dcterms:created>
  <dc:creator>python-docx</dc:creator>
  <dc:description>generated by python-docx</dc:description>
  <cp:lastModifiedBy>K*AT1</cp:lastModifiedBy>
  <dcterms:modified xsi:type="dcterms:W3CDTF">2026-09-26T16:20:42Z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89D5536EFFEF2ECB3A64B76A3B8D1141_42</vt:lpwstr>
  </property>
</Properties>
</file>