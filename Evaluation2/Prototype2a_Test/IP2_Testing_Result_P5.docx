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F547A"/>
          <w:sz w:val="36"/>
        </w:rPr>
        <w:t>IP2 Testing Result – Participant P5</w:t>
      </w:r>
      <w:bookmarkStart w:id="0" w:name="_GoBack"/>
      <w:bookmarkEnd w:id="0"/>
    </w:p>
    <w:p>
      <w:pPr>
        <w:jc w:val="center"/>
      </w:pPr>
      <w:r>
        <w:rPr>
          <w:b/>
          <w:sz w:val="22"/>
        </w:rPr>
        <w:t>XR Podcast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>
        <w:trPr>
          <w:jc w:val="center"/>
        </w:trPr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ID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Prototype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Interactive Prototype 2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 Performance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jc w:val="center"/>
        </w:trPr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Success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Hesitation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Assistance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Key observations / think-aloud comments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T1 Topic Entry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19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Recognised and entered the AI Topic Door independently.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T2 Episode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41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the side cards successfully. Briefly hovered the centre card before finishing browsing, then selected Future of AI.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T3 Chapter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36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Selected Interview and entered through the green Current Chapter Door.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T4 Favourite Heart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46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Grabbed and placed the Heart correctly. After placement, waited about 5 seconds and looked between the Heart and Favourite Area, expecting a confirmation response.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Task-Specific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Entered Topic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Completed Episode browsing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Understood Chapter Door state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Understood Heart -&gt; Favourite Area relationship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Placed Heart successfully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Expected confirmation after favourite action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Paused after successful placement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About 5 sec</w:t>
            </w:r>
          </w:p>
        </w:tc>
      </w:tr>
    </w:tbl>
    <w:p>
      <w:pPr>
        <w:pageBreakBefore/>
        <w:spacing w:before="120" w:after="60"/>
      </w:pPr>
      <w:r>
        <w:rPr>
          <w:b/>
          <w:color w:val="2F547A"/>
          <w:sz w:val="28"/>
        </w:rPr>
        <w:t>Post-Test Interview Notes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response / notes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Q1. Which interaction was easiest to understand?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Topic Door was the most immediate because it clearly communicated entering a new content space.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Q2. Was there any point where you were unsure what to do?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After placing the Heart in the Favourite Area. The participant believed the action was correct but waited for confirmation that the podcast had actually been saved.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Q3. What did you think about the Heart interaction?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Heart metaphor was easy to understand and the physical grab felt appropriate, but the final state did not provide enough confirmation.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Q4. Did the overall flow feel clear?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Mostly yes. Topic, Episode and Chapter progression was understandable. The favourite action was the only point where the participant was unsure whether the task was complete.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Q5. If one thing could be changed, what would you change?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Give immediate feedback after saving, such as a short sound, glow/animation, or a 'Saved to Favourites' message.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Summary Notes</w:t>
      </w:r>
    </w:p>
    <w:p>
      <w:pPr>
        <w:spacing w:after="80"/>
      </w:pPr>
      <w:r>
        <w:rPr>
          <w:b/>
        </w:rPr>
        <w:t xml:space="preserve">Additional observations: </w:t>
      </w:r>
      <w:r>
        <w:t>The participant understood the Heart metaphor and completed the action without moderator help, but the absence of explicit completion feedback created uncertainty after a technically successful interaction.</w:t>
      </w:r>
    </w:p>
    <w:p>
      <w:r>
        <w:rPr>
          <w:b/>
        </w:rPr>
        <w:t>Main usability issues identified:</w:t>
      </w:r>
    </w:p>
    <w:p>
      <w:pPr>
        <w:spacing w:after="20"/>
      </w:pPr>
      <w:r>
        <w:t>1. Favourite action lacks a clear completion/confirmation state.</w:t>
      </w:r>
    </w:p>
    <w:p>
      <w:pPr>
        <w:spacing w:after="20"/>
      </w:pPr>
      <w:r>
        <w:t>2. The Heart remaining in the Favourite Area is not sufficient feedback for every participant.</w:t>
      </w:r>
    </w:p>
    <w:p>
      <w:r>
        <w:rPr>
          <w:b/>
        </w:rPr>
        <w:t>Potential design improvements:</w:t>
      </w:r>
    </w:p>
    <w:p>
      <w:pPr>
        <w:spacing w:after="20"/>
      </w:pPr>
      <w:r>
        <w:t>1. Add a short 'Saved to Favourites' confirmation.</w:t>
      </w:r>
    </w:p>
    <w:p>
      <w:pPr>
        <w:spacing w:after="20"/>
      </w:pPr>
      <w:r>
        <w:t>2. Add a brief visual animation/glow and optional confirmation sound.</w:t>
      </w:r>
    </w:p>
    <w:p>
      <w:pPr>
        <w:spacing w:after="20"/>
      </w:pPr>
      <w:r>
        <w:t>3. Keep the Heart visibly attached in the Favourite Area after saving.</w:t>
      </w:r>
    </w:p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FDD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K*AT1</cp:lastModifiedBy>
  <dcterms:modified xsi:type="dcterms:W3CDTF">2026-09-26T16:20:52Z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0412CEAF8C8896874464B76A9C369695_42</vt:lpwstr>
  </property>
</Properties>
</file>